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600"/>
        </w:tabs>
        <w:ind w:left="0" w:leftChars="0" w:firstLine="0" w:firstLineChars="0"/>
      </w:pPr>
    </w:p>
    <w:p>
      <w:pPr>
        <w:pStyle w:val="3"/>
        <w:keepNext w:val="0"/>
        <w:keepLines w:val="0"/>
        <w:widowControl/>
        <w:suppressLineNumbers w:val="0"/>
      </w:pPr>
      <w:r>
        <w:t>TECHEDU E-LIBRARY</w:t>
      </w:r>
    </w:p>
    <w:p>
      <w:pPr>
        <w:pStyle w:val="4"/>
        <w:keepNext w:val="0"/>
        <w:keepLines w:val="0"/>
        <w:widowControl/>
        <w:suppressLineNumbers w:val="0"/>
      </w:pPr>
      <w:r>
        <w:t>BASIC ELECTRICITY</w:t>
      </w:r>
    </w:p>
    <w:p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Trade Subject – Technical College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Topic: Meaning of Electricity</w:t>
      </w:r>
      <w:bookmarkStart w:id="0" w:name="_GoBack"/>
      <w:bookmarkEnd w:id="0"/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Definition of Electricity</w:t>
      </w:r>
    </w:p>
    <w:p>
      <w:pPr>
        <w:pStyle w:val="85"/>
        <w:keepNext w:val="0"/>
        <w:keepLines w:val="0"/>
        <w:widowControl/>
        <w:suppressLineNumbers w:val="0"/>
      </w:pPr>
      <w:r>
        <w:t>Electricity is the flow of electric charge through a conductor.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Types of Electricity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Static Electricity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Current Electricity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Electric Current</w:t>
      </w:r>
    </w:p>
    <w:p>
      <w:pPr>
        <w:pStyle w:val="85"/>
        <w:keepNext w:val="0"/>
        <w:keepLines w:val="0"/>
        <w:widowControl/>
        <w:suppressLineNumbers w:val="0"/>
      </w:pPr>
      <w:r>
        <w:t>Electric current is the rate of flow of electric charge in a circuit.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SI Unit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Current → Ampere (A)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Voltage → Volt (V)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Resistance → Ohm (Ω)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Simple Electric Circuit</w:t>
      </w:r>
    </w:p>
    <w:p>
      <w:pPr>
        <w:pStyle w:val="85"/>
        <w:keepNext w:val="0"/>
        <w:keepLines w:val="0"/>
        <w:widowControl/>
        <w:suppressLineNumbers w:val="0"/>
      </w:pPr>
      <w:r>
        <w:t>A simple circuit consists of: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Battery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Connecting wires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Switch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Load (bulb)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Safety Precautions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Do not touch naked wires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Switch off power before repairs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Use insulated tools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Evaluation Questions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Define electricity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List two types of electricity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85"/>
        <w:keepNext w:val="0"/>
        <w:keepLines w:val="0"/>
        <w:widowControl/>
        <w:suppressLineNumbers w:val="0"/>
        <w:ind w:left="720"/>
      </w:pPr>
      <w:r>
        <w:t>State two safety rules in electricity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Practical Activity</w:t>
      </w:r>
    </w:p>
    <w:p>
      <w:pPr>
        <w:pStyle w:val="85"/>
        <w:keepNext w:val="0"/>
        <w:keepLines w:val="0"/>
        <w:widowControl/>
        <w:suppressLineNumbers w:val="0"/>
      </w:pPr>
      <w:r>
        <w:t>Draw a simple electric circuit and label it.</w:t>
      </w:r>
    </w:p>
    <w:p>
      <w:pPr>
        <w:tabs>
          <w:tab w:val="left" w:pos="600"/>
        </w:tabs>
        <w:ind w:left="0" w:leftChars="0" w:firstLine="0" w:firstLineChars="0"/>
      </w:pPr>
    </w:p>
    <w:sectPr>
      <w:pgSz w:w="11906" w:h="16838"/>
      <w:pgMar w:top="840" w:right="906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33262"/>
    <w:multiLevelType w:val="multilevel"/>
    <w:tmpl w:val="BAC332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04B5B00"/>
    <w:multiLevelType w:val="multilevel"/>
    <w:tmpl w:val="C04B5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0CD80219"/>
    <w:multiLevelType w:val="multilevel"/>
    <w:tmpl w:val="0CD802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81D630E"/>
    <w:multiLevelType w:val="multilevel"/>
    <w:tmpl w:val="181D63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5D02911"/>
    <w:multiLevelType w:val="multilevel"/>
    <w:tmpl w:val="35D029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2"/>
  </w:num>
  <w:num w:numId="12">
    <w:abstractNumId w:val="1"/>
  </w:num>
  <w:num w:numId="13">
    <w:abstractNumId w:val="14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E668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CCE668F"/>
    <w:rsid w:val="35FA7B6E"/>
    <w:rsid w:val="6A33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720" w:firstLine="72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left="720" w:firstLine="720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2026-02-26T13:02:00Z</dcterms:created>
  <dc:creator>ADEYEMO OLANREWAJU D</dc:creator>
  <cp:lastModifiedBy>ADEYEMO OLANREWAJU D</cp:lastModifiedBy>
  <dcterms:modified xsi:type="dcterms:W3CDTF">2026-02-26T14:27:25Z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9F59B6374C604E649571647DB45B154F</vt:lpwstr>
  </property>
</Properties>
</file>